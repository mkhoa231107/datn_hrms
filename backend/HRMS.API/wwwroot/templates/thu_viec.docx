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CFB8B">
      <w:bookmarkStart w:id="0" w:name="_GoBack"/>
    </w:p>
    <w:p w14:paraId="0F3DFB2E">
      <w:pPr>
        <w:jc w:val="center"/>
        <w:rPr>
          <w:b/>
          <w:bCs/>
        </w:rPr>
      </w:pPr>
      <w:r>
        <w:rPr>
          <w:b/>
          <w:bCs/>
        </w:rPr>
        <w:t>CỘNG HÒA XÃ HỘI CHỦ NGHĨA VIỆT NAM</w:t>
      </w:r>
    </w:p>
    <w:p w14:paraId="3D94F835">
      <w:pPr>
        <w:jc w:val="center"/>
        <w:rPr>
          <w:b/>
          <w:bCs/>
        </w:rPr>
      </w:pPr>
      <w:r>
        <w:rPr>
          <w:b/>
          <w:bCs/>
        </w:rPr>
        <w:t>Độc lập - Tự do - Hạnh phúc</w:t>
      </w:r>
    </w:p>
    <w:p w14:paraId="1F50E4C8">
      <w:pPr>
        <w:jc w:val="center"/>
        <w:rPr>
          <w:b/>
          <w:bCs/>
        </w:rPr>
      </w:pPr>
      <w:r>
        <w:rPr>
          <w:b/>
          <w:bCs/>
        </w:rPr>
        <w:t>---o0o---</w:t>
      </w:r>
    </w:p>
    <w:p w14:paraId="0367E3AA"/>
    <w:p w14:paraId="5282D2F6">
      <w:pPr>
        <w:jc w:val="right"/>
      </w:pPr>
      <w:r>
        <w:t>Ngày ký: {{SignedDate}}</w:t>
      </w:r>
    </w:p>
    <w:p w14:paraId="7EAB35B0"/>
    <w:p w14:paraId="72632F85">
      <w:r>
        <w:t>HỢP ĐỒNG LAO ĐỘNG ({{ContractType}})</w:t>
      </w:r>
    </w:p>
    <w:p w14:paraId="7886F489">
      <w:r>
        <w:t>Số: {{ContractNumber}}</w:t>
      </w:r>
    </w:p>
    <w:p w14:paraId="3C352B56"/>
    <w:p w14:paraId="403E5FD3">
      <w:pPr>
        <w:rPr>
          <w:b/>
          <w:bCs/>
        </w:rPr>
      </w:pPr>
      <w:r>
        <w:rPr>
          <w:b/>
          <w:bCs/>
        </w:rPr>
        <w:t>CHÚNG TÔI GỒM CÓ:</w:t>
      </w:r>
    </w:p>
    <w:p w14:paraId="07A126BC">
      <w:r>
        <w:rPr>
          <w:b/>
          <w:bCs/>
        </w:rPr>
        <w:t xml:space="preserve">BÊN A (Người sử dụng lao động): </w:t>
      </w:r>
      <w:r>
        <w:t>CÔNG TY CÔNG NGHỆ HRMNET</w:t>
      </w:r>
    </w:p>
    <w:p w14:paraId="551D774B">
      <w:r>
        <w:t>Đại diện: Ông/Bà {{SignedBy}}</w:t>
      </w:r>
    </w:p>
    <w:p w14:paraId="3BC536D3">
      <w:r>
        <w:t>Chức vụ: Đại diện doanh nghiệp</w:t>
      </w:r>
    </w:p>
    <w:p w14:paraId="1562E253"/>
    <w:p w14:paraId="4F70DFAB">
      <w:pPr>
        <w:rPr>
          <w:b/>
          <w:bCs/>
        </w:rPr>
      </w:pPr>
      <w:r>
        <w:rPr>
          <w:b/>
          <w:bCs/>
        </w:rPr>
        <w:t>BÊN B (Người lao động):</w:t>
      </w:r>
    </w:p>
    <w:p w14:paraId="30219017">
      <w:r>
        <w:t>Ông/Bà: {{FullName}}</w:t>
      </w:r>
    </w:p>
    <w:p w14:paraId="4033E18C">
      <w:r>
        <w:t>Số CCCD: {{IdentityNumber}}</w:t>
      </w:r>
    </w:p>
    <w:p w14:paraId="2C46A28C">
      <w:r>
        <w:t>Địa chỉ: {{Address}}</w:t>
      </w:r>
    </w:p>
    <w:p w14:paraId="0B38366C"/>
    <w:p w14:paraId="26360F69">
      <w:pPr>
        <w:rPr>
          <w:b/>
          <w:bCs/>
        </w:rPr>
      </w:pPr>
      <w:r>
        <w:rPr>
          <w:b/>
          <w:bCs/>
        </w:rPr>
        <w:t>Hai bên cùng thỏa thuận ký kết hợp đồng với các điều khoản sau:</w:t>
      </w:r>
    </w:p>
    <w:p w14:paraId="78BBD3B0">
      <w:r>
        <w:rPr>
          <w:b/>
          <w:bCs/>
        </w:rPr>
        <w:t>Điều 1.</w:t>
      </w:r>
      <w:r>
        <w:t xml:space="preserve"> Vị trí công việc: {{JobDescription}}.</w:t>
      </w:r>
    </w:p>
    <w:p w14:paraId="2A46A88D">
      <w:r>
        <w:rPr>
          <w:b/>
          <w:bCs/>
        </w:rPr>
        <w:t>Điều 2.</w:t>
      </w:r>
      <w:r>
        <w:t xml:space="preserve"> Địa điểm làm việc: {{WorkLocation}}.</w:t>
      </w:r>
    </w:p>
    <w:p w14:paraId="0F06330E">
      <w:r>
        <w:rPr>
          <w:b/>
          <w:bCs/>
        </w:rPr>
        <w:t>Điều 3.</w:t>
      </w:r>
      <w:r>
        <w:t xml:space="preserve"> Thời hạn hợp đồng: Hợp đồng có hiệu lực từ ngày {{StartDate}} đến ngày {{EndDate}}.</w:t>
      </w:r>
    </w:p>
    <w:p w14:paraId="283BC158">
      <w:r>
        <w:rPr>
          <w:b/>
          <w:bCs/>
        </w:rPr>
        <w:t>Điều 4.</w:t>
      </w:r>
      <w:r>
        <w:t xml:space="preserve"> Mức lương cơ bản: {{BasicSalary}}.</w:t>
      </w:r>
    </w:p>
    <w:p w14:paraId="4E5FE489">
      <w:r>
        <w:rPr>
          <w:b/>
          <w:bCs/>
        </w:rPr>
        <w:t>Điều 5.</w:t>
      </w:r>
      <w:r>
        <w:t xml:space="preserve"> Các thỏa thuận khác: {{Notes}}</w:t>
      </w:r>
    </w:p>
    <w:p w14:paraId="5AE625C1"/>
    <w:p w14:paraId="5B30DA02">
      <w:r>
        <w:t>Hợp đồng được lập thành 02 bản có giá trị pháp lý như nhau, mỗi bên giữ 01 bản.</w:t>
      </w:r>
    </w:p>
    <w:p w14:paraId="404AF7A8"/>
    <w:p w14:paraId="575F0766">
      <w:r>
        <w:t>ĐẠI DIỆN BÊN A                                   NGƯỜI LAO ĐỘNG (BÊN B)</w:t>
      </w:r>
    </w:p>
    <w:p w14:paraId="7EA5EFB7">
      <w:r>
        <w:t>(Ký tên, đóng dấu)                                   (Ký và ghi rõ họ tên)</w:t>
      </w:r>
    </w:p>
    <w:p w14:paraId="74E57A21"/>
    <w:p w14:paraId="655A8061">
      <w:r>
        <w:t xml:space="preserve">                              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  {{FullName}}</w:t>
      </w:r>
    </w:p>
    <w:p w14:paraId="18BE8461"/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6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164</Words>
  <Characters>724</Characters>
  <Lines>0</Lines>
  <Paragraphs>0</Paragraphs>
  <TotalTime>0</TotalTime>
  <ScaleCrop>false</ScaleCrop>
  <LinksUpToDate>false</LinksUpToDate>
  <CharactersWithSpaces>985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2026-01-25T19:07:16Z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eyJoZGlkIjoiYWNlNzNhNmIzOTIzZGY2M2QzZGFjMTM3NDZmMGZlYmUifQ==</vt:lpwstr>
  </property>
  <property fmtid="{D5CDD505-2E9C-101B-9397-08002B2CF9AE}" pid="3" name="KSOProductBuildVer">
    <vt:lpwstr>1033-12.1.0.24752</vt:lpwstr>
  </property>
  <property fmtid="{D5CDD505-2E9C-101B-9397-08002B2CF9AE}" pid="4" name="ICV">
    <vt:lpwstr>6977FD6072CC49308E83359C57DB9C4F_12</vt:lpwstr>
  </property>
</Properties>
</file>